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F69DB">
      <w:pPr>
        <w:pStyle w:val="2"/>
        <w:jc w:val="center"/>
        <w:rPr>
          <w:sz w:val="28"/>
          <w:szCs w:val="28"/>
        </w:rPr>
      </w:pPr>
      <w:r>
        <w:rPr>
          <w:sz w:val="28"/>
          <w:szCs w:val="28"/>
        </w:rPr>
        <w:t>Kịch bản dẫn chương trìn</w:t>
      </w:r>
      <w:bookmarkStart w:id="0" w:name="_GoBack"/>
      <w:bookmarkEnd w:id="0"/>
      <w:r>
        <w:rPr>
          <w:sz w:val="28"/>
          <w:szCs w:val="28"/>
        </w:rPr>
        <w:t>h 5–7 phút</w:t>
      </w:r>
    </w:p>
    <w:p w14:paraId="28F97CC4">
      <w:pPr>
        <w:rPr>
          <w:sz w:val="28"/>
          <w:szCs w:val="28"/>
        </w:rPr>
      </w:pPr>
    </w:p>
    <w:p w14:paraId="2C07E45D">
      <w:pPr>
        <w:rPr>
          <w:sz w:val="28"/>
          <w:szCs w:val="28"/>
        </w:rPr>
      </w:pPr>
      <w:r>
        <w:rPr>
          <w:sz w:val="28"/>
          <w:szCs w:val="28"/>
        </w:rPr>
        <w:t>KỊCH BẢN DẪN CHƯƠNG TRÌNH HOẠT ĐỘNG</w:t>
      </w:r>
    </w:p>
    <w:p w14:paraId="654A8985">
      <w:pPr>
        <w:rPr>
          <w:sz w:val="28"/>
          <w:szCs w:val="28"/>
        </w:rPr>
      </w:pPr>
      <w:r>
        <w:rPr>
          <w:sz w:val="28"/>
          <w:szCs w:val="28"/>
        </w:rPr>
        <w:t>“PHỎNG VẤN SỞ TRƯỜNG – ĐỊNH HƯỚNG NGHỀ NGHIỆP TƯƠNG LAI”</w:t>
      </w:r>
    </w:p>
    <w:p w14:paraId="08905343">
      <w:pPr>
        <w:rPr>
          <w:sz w:val="28"/>
          <w:szCs w:val="28"/>
        </w:rPr>
      </w:pPr>
    </w:p>
    <w:p w14:paraId="57CB5183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</w:t>
      </w:r>
    </w:p>
    <w:p w14:paraId="16DF669C">
      <w:pPr>
        <w:rPr>
          <w:sz w:val="28"/>
          <w:szCs w:val="28"/>
        </w:rPr>
      </w:pPr>
    </w:p>
    <w:p w14:paraId="13917F56">
      <w:pPr>
        <w:rPr>
          <w:sz w:val="28"/>
          <w:szCs w:val="28"/>
        </w:rPr>
      </w:pPr>
      <w:r>
        <w:rPr>
          <w:sz w:val="28"/>
          <w:szCs w:val="28"/>
        </w:rPr>
        <w:t>1. MỞ ĐẦU (1 phút)</w:t>
      </w:r>
    </w:p>
    <w:p w14:paraId="7D5A860D">
      <w:pPr>
        <w:rPr>
          <w:sz w:val="28"/>
          <w:szCs w:val="28"/>
        </w:rPr>
      </w:pPr>
      <w:r>
        <w:rPr>
          <w:sz w:val="28"/>
          <w:szCs w:val="28"/>
        </w:rPr>
        <w:t>MC:</w:t>
      </w:r>
    </w:p>
    <w:p w14:paraId="14A09E70">
      <w:pPr>
        <w:rPr>
          <w:sz w:val="28"/>
          <w:szCs w:val="28"/>
        </w:rPr>
      </w:pPr>
      <w:r>
        <w:rPr>
          <w:sz w:val="28"/>
          <w:szCs w:val="28"/>
        </w:rPr>
        <w:t>“Kính thưa quý thầy cô và toàn thể các bạn học sinh thân mến!</w:t>
      </w:r>
    </w:p>
    <w:p w14:paraId="2EDB56BC">
      <w:pPr>
        <w:rPr>
          <w:sz w:val="28"/>
          <w:szCs w:val="28"/>
        </w:rPr>
      </w:pPr>
      <w:r>
        <w:rPr>
          <w:sz w:val="28"/>
          <w:szCs w:val="28"/>
        </w:rPr>
        <w:t xml:space="preserve">Chào mừng tất cả mọi người đến với hoạt động trải nghiệm ‘Phỏng vấn sở trường – Chọn nghề tương lai’, </w:t>
      </w:r>
    </w:p>
    <w:p w14:paraId="533E7D2A">
      <w:pPr>
        <w:rPr>
          <w:sz w:val="28"/>
          <w:szCs w:val="28"/>
        </w:rPr>
      </w:pPr>
      <w:r>
        <w:rPr>
          <w:sz w:val="28"/>
          <w:szCs w:val="28"/>
        </w:rPr>
        <w:t>một phần trong chương trình hướng nghiệp của chúng ta hôm nay.</w:t>
      </w:r>
    </w:p>
    <w:p w14:paraId="44BA75B7">
      <w:pPr>
        <w:rPr>
          <w:sz w:val="28"/>
          <w:szCs w:val="28"/>
        </w:rPr>
      </w:pPr>
    </w:p>
    <w:p w14:paraId="1D6FFDE9">
      <w:pPr>
        <w:rPr>
          <w:sz w:val="28"/>
          <w:szCs w:val="28"/>
        </w:rPr>
      </w:pPr>
      <w:r>
        <w:rPr>
          <w:sz w:val="28"/>
          <w:szCs w:val="28"/>
        </w:rPr>
        <w:t xml:space="preserve">Hoạt động này giúp chúng ta hiểu sâu hơn về điểm mạnh, sở trường, và xác định ngành nghề phù hợp </w:t>
      </w:r>
    </w:p>
    <w:p w14:paraId="4FED2903">
      <w:pPr>
        <w:rPr>
          <w:sz w:val="28"/>
          <w:szCs w:val="28"/>
        </w:rPr>
      </w:pPr>
      <w:r>
        <w:rPr>
          <w:sz w:val="28"/>
          <w:szCs w:val="28"/>
        </w:rPr>
        <w:t>với bản thân trong thời đại mới – khi AI, công nghệ và kỹ năng mềm trở thành yếu tố then chốt cho tương lai.”</w:t>
      </w:r>
    </w:p>
    <w:p w14:paraId="0E20313C">
      <w:pPr>
        <w:rPr>
          <w:sz w:val="28"/>
          <w:szCs w:val="28"/>
        </w:rPr>
      </w:pPr>
    </w:p>
    <w:p w14:paraId="64F7C0FD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</w:t>
      </w:r>
    </w:p>
    <w:p w14:paraId="0E525E77">
      <w:pPr>
        <w:rPr>
          <w:sz w:val="28"/>
          <w:szCs w:val="28"/>
        </w:rPr>
      </w:pPr>
    </w:p>
    <w:p w14:paraId="39E6149C">
      <w:pPr>
        <w:rPr>
          <w:sz w:val="28"/>
          <w:szCs w:val="28"/>
        </w:rPr>
      </w:pPr>
      <w:r>
        <w:rPr>
          <w:sz w:val="28"/>
          <w:szCs w:val="28"/>
        </w:rPr>
        <w:t>2. GIỚI THIỆU LUẬT CHƠI (1 phút)</w:t>
      </w:r>
    </w:p>
    <w:p w14:paraId="30FADF0B">
      <w:pPr>
        <w:rPr>
          <w:sz w:val="28"/>
          <w:szCs w:val="28"/>
        </w:rPr>
      </w:pPr>
      <w:r>
        <w:rPr>
          <w:sz w:val="28"/>
          <w:szCs w:val="28"/>
        </w:rPr>
        <w:t>MC:</w:t>
      </w:r>
    </w:p>
    <w:p w14:paraId="46A9D583">
      <w:pPr>
        <w:rPr>
          <w:sz w:val="28"/>
          <w:szCs w:val="28"/>
        </w:rPr>
      </w:pPr>
      <w:r>
        <w:rPr>
          <w:sz w:val="28"/>
          <w:szCs w:val="28"/>
        </w:rPr>
        <w:t>“Chúng ta sẽ chia lớp thành 4 nhóm. Mỗi nhóm sẽ có:</w:t>
      </w:r>
    </w:p>
    <w:p w14:paraId="4E0B567E">
      <w:pPr>
        <w:rPr>
          <w:sz w:val="28"/>
          <w:szCs w:val="28"/>
        </w:rPr>
      </w:pPr>
      <w:r>
        <w:rPr>
          <w:sz w:val="28"/>
          <w:szCs w:val="28"/>
        </w:rPr>
        <w:t>- 1 ứng viên,</w:t>
      </w:r>
    </w:p>
    <w:p w14:paraId="2CC40136">
      <w:pPr>
        <w:rPr>
          <w:sz w:val="28"/>
          <w:szCs w:val="28"/>
        </w:rPr>
      </w:pPr>
      <w:r>
        <w:rPr>
          <w:sz w:val="28"/>
          <w:szCs w:val="28"/>
        </w:rPr>
        <w:t>- 1 nhà tuyển dụng,</w:t>
      </w:r>
    </w:p>
    <w:p w14:paraId="4E4C05EA">
      <w:pPr>
        <w:rPr>
          <w:sz w:val="28"/>
          <w:szCs w:val="28"/>
        </w:rPr>
      </w:pPr>
      <w:r>
        <w:rPr>
          <w:sz w:val="28"/>
          <w:szCs w:val="28"/>
        </w:rPr>
        <w:t>- Các bạn còn lại là hội đồng quan sát – phản biện.</w:t>
      </w:r>
    </w:p>
    <w:p w14:paraId="3C9A763A">
      <w:pPr>
        <w:rPr>
          <w:sz w:val="28"/>
          <w:szCs w:val="28"/>
        </w:rPr>
      </w:pPr>
    </w:p>
    <w:p w14:paraId="5A4E78E4">
      <w:pPr>
        <w:rPr>
          <w:sz w:val="28"/>
          <w:szCs w:val="28"/>
        </w:rPr>
      </w:pPr>
      <w:r>
        <w:rPr>
          <w:sz w:val="28"/>
          <w:szCs w:val="28"/>
        </w:rPr>
        <w:t>Nhiệm vụ của nhóm là tiến hành một cuộc phỏng vấn mô phỏng xoay quanh sở trường và nghề nghiệp phù hợp.”</w:t>
      </w:r>
    </w:p>
    <w:p w14:paraId="6148822E">
      <w:pPr>
        <w:rPr>
          <w:sz w:val="28"/>
          <w:szCs w:val="28"/>
        </w:rPr>
      </w:pPr>
    </w:p>
    <w:p w14:paraId="24ACABD3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</w:t>
      </w:r>
    </w:p>
    <w:p w14:paraId="6C927FBC">
      <w:pPr>
        <w:rPr>
          <w:sz w:val="28"/>
          <w:szCs w:val="28"/>
        </w:rPr>
      </w:pPr>
    </w:p>
    <w:p w14:paraId="505F2498">
      <w:pPr>
        <w:rPr>
          <w:sz w:val="28"/>
          <w:szCs w:val="28"/>
        </w:rPr>
      </w:pPr>
      <w:r>
        <w:rPr>
          <w:sz w:val="28"/>
          <w:szCs w:val="28"/>
        </w:rPr>
        <w:t>3. QUY TRÌNH HOẠT ĐỘNG (2–3 phút)</w:t>
      </w:r>
    </w:p>
    <w:p w14:paraId="5B5F531F">
      <w:pPr>
        <w:rPr>
          <w:sz w:val="28"/>
          <w:szCs w:val="28"/>
        </w:rPr>
      </w:pPr>
      <w:r>
        <w:rPr>
          <w:sz w:val="28"/>
          <w:szCs w:val="28"/>
        </w:rPr>
        <w:t>MC:</w:t>
      </w:r>
    </w:p>
    <w:p w14:paraId="464CA80A">
      <w:pPr>
        <w:rPr>
          <w:sz w:val="28"/>
          <w:szCs w:val="28"/>
        </w:rPr>
      </w:pPr>
      <w:r>
        <w:rPr>
          <w:sz w:val="28"/>
          <w:szCs w:val="28"/>
        </w:rPr>
        <w:t>Hoạt động gồm 3 phần:</w:t>
      </w:r>
    </w:p>
    <w:p w14:paraId="37C26B51">
      <w:pPr>
        <w:rPr>
          <w:sz w:val="28"/>
          <w:szCs w:val="28"/>
        </w:rPr>
      </w:pPr>
    </w:p>
    <w:p w14:paraId="0463F6D9">
      <w:pPr>
        <w:rPr>
          <w:sz w:val="28"/>
          <w:szCs w:val="28"/>
        </w:rPr>
      </w:pPr>
      <w:r>
        <w:rPr>
          <w:sz w:val="28"/>
          <w:szCs w:val="28"/>
        </w:rPr>
        <w:t>Giai đoạn 1 – Phỏng vấn trong nhóm (5 phút)</w:t>
      </w:r>
    </w:p>
    <w:p w14:paraId="1064782A">
      <w:pPr>
        <w:rPr>
          <w:sz w:val="28"/>
          <w:szCs w:val="28"/>
        </w:rPr>
      </w:pPr>
      <w:r>
        <w:rPr>
          <w:sz w:val="28"/>
          <w:szCs w:val="28"/>
        </w:rPr>
        <w:t>- Nhà tuyển dụng đặt câu hỏi:</w:t>
      </w:r>
    </w:p>
    <w:p w14:paraId="356047CD">
      <w:pPr>
        <w:rPr>
          <w:sz w:val="28"/>
          <w:szCs w:val="28"/>
        </w:rPr>
      </w:pPr>
      <w:r>
        <w:rPr>
          <w:sz w:val="28"/>
          <w:szCs w:val="28"/>
        </w:rPr>
        <w:t xml:space="preserve">  + Sở trường của bạn là gì?</w:t>
      </w:r>
    </w:p>
    <w:p w14:paraId="573A358E">
      <w:pPr>
        <w:rPr>
          <w:sz w:val="28"/>
          <w:szCs w:val="28"/>
        </w:rPr>
      </w:pPr>
      <w:r>
        <w:rPr>
          <w:sz w:val="28"/>
          <w:szCs w:val="28"/>
        </w:rPr>
        <w:t xml:space="preserve">  + Sở trường này phù hợp với nghề nào?</w:t>
      </w:r>
    </w:p>
    <w:p w14:paraId="30634C97">
      <w:pPr>
        <w:rPr>
          <w:sz w:val="28"/>
          <w:szCs w:val="28"/>
        </w:rPr>
      </w:pPr>
      <w:r>
        <w:rPr>
          <w:sz w:val="28"/>
          <w:szCs w:val="28"/>
        </w:rPr>
        <w:t xml:space="preserve">  + Bạn có minh chứng gì không?</w:t>
      </w:r>
    </w:p>
    <w:p w14:paraId="77B6C6E5">
      <w:pPr>
        <w:rPr>
          <w:sz w:val="28"/>
          <w:szCs w:val="28"/>
        </w:rPr>
      </w:pPr>
      <w:r>
        <w:rPr>
          <w:sz w:val="28"/>
          <w:szCs w:val="28"/>
        </w:rPr>
        <w:t xml:space="preserve">  + Bạn dự định phát triển sở trường ra sao?</w:t>
      </w:r>
    </w:p>
    <w:p w14:paraId="1F7F3252">
      <w:pPr>
        <w:rPr>
          <w:sz w:val="28"/>
          <w:szCs w:val="28"/>
        </w:rPr>
      </w:pPr>
    </w:p>
    <w:p w14:paraId="189DF980">
      <w:pPr>
        <w:rPr>
          <w:sz w:val="28"/>
          <w:szCs w:val="28"/>
        </w:rPr>
      </w:pPr>
      <w:r>
        <w:rPr>
          <w:sz w:val="28"/>
          <w:szCs w:val="28"/>
        </w:rPr>
        <w:t>Giai đoạn 2 – Nhận xét &amp; chấm điểm</w:t>
      </w:r>
    </w:p>
    <w:p w14:paraId="10115162">
      <w:pPr>
        <w:rPr>
          <w:sz w:val="28"/>
          <w:szCs w:val="28"/>
        </w:rPr>
      </w:pPr>
      <w:r>
        <w:rPr>
          <w:sz w:val="28"/>
          <w:szCs w:val="28"/>
        </w:rPr>
        <w:t>- Hội đồng quan sát chấm theo 4 tiêu chí:</w:t>
      </w:r>
    </w:p>
    <w:p w14:paraId="7A195E50">
      <w:pPr>
        <w:rPr>
          <w:sz w:val="28"/>
          <w:szCs w:val="28"/>
        </w:rPr>
      </w:pPr>
      <w:r>
        <w:rPr>
          <w:sz w:val="28"/>
          <w:szCs w:val="28"/>
        </w:rPr>
        <w:t xml:space="preserve">  + Hiểu bản thân</w:t>
      </w:r>
    </w:p>
    <w:p w14:paraId="3DFE8C23">
      <w:pPr>
        <w:rPr>
          <w:sz w:val="28"/>
          <w:szCs w:val="28"/>
        </w:rPr>
      </w:pPr>
      <w:r>
        <w:rPr>
          <w:sz w:val="28"/>
          <w:szCs w:val="28"/>
        </w:rPr>
        <w:t xml:space="preserve">  + Tự tin – mạch lạc</w:t>
      </w:r>
    </w:p>
    <w:p w14:paraId="42145680">
      <w:pPr>
        <w:rPr>
          <w:sz w:val="28"/>
          <w:szCs w:val="28"/>
        </w:rPr>
      </w:pPr>
      <w:r>
        <w:rPr>
          <w:sz w:val="28"/>
          <w:szCs w:val="28"/>
        </w:rPr>
        <w:t xml:space="preserve">  + Phù hợp nghề nghiệp</w:t>
      </w:r>
    </w:p>
    <w:p w14:paraId="1E00827C">
      <w:pPr>
        <w:rPr>
          <w:sz w:val="28"/>
          <w:szCs w:val="28"/>
        </w:rPr>
      </w:pPr>
      <w:r>
        <w:rPr>
          <w:sz w:val="28"/>
          <w:szCs w:val="28"/>
        </w:rPr>
        <w:t xml:space="preserve">  + Có minh chứng thực tế</w:t>
      </w:r>
    </w:p>
    <w:p w14:paraId="18E0AA1A">
      <w:pPr>
        <w:rPr>
          <w:sz w:val="28"/>
          <w:szCs w:val="28"/>
        </w:rPr>
      </w:pPr>
    </w:p>
    <w:p w14:paraId="5ABFCF4F">
      <w:pPr>
        <w:rPr>
          <w:sz w:val="28"/>
          <w:szCs w:val="28"/>
        </w:rPr>
      </w:pPr>
      <w:r>
        <w:rPr>
          <w:sz w:val="28"/>
          <w:szCs w:val="28"/>
        </w:rPr>
        <w:t>Giai đoạn 3 – Trình bày trước lớp</w:t>
      </w:r>
    </w:p>
    <w:p w14:paraId="35D89957">
      <w:pPr>
        <w:rPr>
          <w:sz w:val="28"/>
          <w:szCs w:val="28"/>
        </w:rPr>
      </w:pPr>
      <w:r>
        <w:rPr>
          <w:sz w:val="28"/>
          <w:szCs w:val="28"/>
        </w:rPr>
        <w:t>- Mỗi nhóm trình bày 1 phút về:</w:t>
      </w:r>
    </w:p>
    <w:p w14:paraId="7C7D1822">
      <w:pPr>
        <w:rPr>
          <w:sz w:val="28"/>
          <w:szCs w:val="28"/>
        </w:rPr>
      </w:pPr>
      <w:r>
        <w:rPr>
          <w:sz w:val="28"/>
          <w:szCs w:val="28"/>
        </w:rPr>
        <w:t xml:space="preserve">  + Sở trường nổi bật của ứng viên</w:t>
      </w:r>
    </w:p>
    <w:p w14:paraId="4EC0B7FB">
      <w:pPr>
        <w:rPr>
          <w:sz w:val="28"/>
          <w:szCs w:val="28"/>
        </w:rPr>
      </w:pPr>
      <w:r>
        <w:rPr>
          <w:sz w:val="28"/>
          <w:szCs w:val="28"/>
        </w:rPr>
        <w:t xml:space="preserve">  + Nghề phù hợp</w:t>
      </w:r>
    </w:p>
    <w:p w14:paraId="359BC961">
      <w:pPr>
        <w:rPr>
          <w:sz w:val="28"/>
          <w:szCs w:val="28"/>
        </w:rPr>
      </w:pPr>
      <w:r>
        <w:rPr>
          <w:sz w:val="28"/>
          <w:szCs w:val="28"/>
        </w:rPr>
        <w:t xml:space="preserve">  + Điểm mạnh – điểm cần cải thiện</w:t>
      </w:r>
    </w:p>
    <w:p w14:paraId="5EC11665">
      <w:pPr>
        <w:rPr>
          <w:sz w:val="28"/>
          <w:szCs w:val="28"/>
        </w:rPr>
      </w:pPr>
    </w:p>
    <w:p w14:paraId="50970B2C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</w:t>
      </w:r>
    </w:p>
    <w:p w14:paraId="7145EF57">
      <w:pPr>
        <w:rPr>
          <w:sz w:val="28"/>
          <w:szCs w:val="28"/>
        </w:rPr>
      </w:pPr>
    </w:p>
    <w:p w14:paraId="0C9D9745">
      <w:pPr>
        <w:rPr>
          <w:sz w:val="28"/>
          <w:szCs w:val="28"/>
        </w:rPr>
      </w:pPr>
      <w:r>
        <w:rPr>
          <w:sz w:val="28"/>
          <w:szCs w:val="28"/>
        </w:rPr>
        <w:t>4. CHUYỂN TIẾP HOẠT ĐỘNG (1 phút)</w:t>
      </w:r>
    </w:p>
    <w:p w14:paraId="6704674D">
      <w:pPr>
        <w:rPr>
          <w:sz w:val="28"/>
          <w:szCs w:val="28"/>
        </w:rPr>
      </w:pPr>
      <w:r>
        <w:rPr>
          <w:sz w:val="28"/>
          <w:szCs w:val="28"/>
        </w:rPr>
        <w:t>MC:</w:t>
      </w:r>
    </w:p>
    <w:p w14:paraId="62D2A8A5">
      <w:pPr>
        <w:rPr>
          <w:sz w:val="28"/>
          <w:szCs w:val="28"/>
        </w:rPr>
      </w:pPr>
      <w:r>
        <w:rPr>
          <w:sz w:val="28"/>
          <w:szCs w:val="28"/>
        </w:rPr>
        <w:t>“Mời 4 nhóm họp nhanh trong 1 phút để phân công vai trò.”</w:t>
      </w:r>
    </w:p>
    <w:p w14:paraId="1ECBA989">
      <w:pPr>
        <w:rPr>
          <w:sz w:val="28"/>
          <w:szCs w:val="28"/>
        </w:rPr>
      </w:pPr>
    </w:p>
    <w:p w14:paraId="402E6FBD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</w:t>
      </w:r>
    </w:p>
    <w:p w14:paraId="18AC096C">
      <w:pPr>
        <w:rPr>
          <w:sz w:val="28"/>
          <w:szCs w:val="28"/>
        </w:rPr>
      </w:pPr>
    </w:p>
    <w:p w14:paraId="1F88F981">
      <w:pPr>
        <w:rPr>
          <w:sz w:val="28"/>
          <w:szCs w:val="28"/>
        </w:rPr>
      </w:pPr>
      <w:r>
        <w:rPr>
          <w:sz w:val="28"/>
          <w:szCs w:val="28"/>
        </w:rPr>
        <w:t>5. BẮT ĐẦU PHỎNG VẤN (1 phút)</w:t>
      </w:r>
    </w:p>
    <w:p w14:paraId="3C483DA8">
      <w:pPr>
        <w:rPr>
          <w:sz w:val="28"/>
          <w:szCs w:val="28"/>
        </w:rPr>
      </w:pPr>
      <w:r>
        <w:rPr>
          <w:sz w:val="28"/>
          <w:szCs w:val="28"/>
        </w:rPr>
        <w:t>MC:</w:t>
      </w:r>
    </w:p>
    <w:p w14:paraId="34C7D4ED">
      <w:pPr>
        <w:rPr>
          <w:sz w:val="28"/>
          <w:szCs w:val="28"/>
        </w:rPr>
      </w:pPr>
      <w:r>
        <w:rPr>
          <w:sz w:val="28"/>
          <w:szCs w:val="28"/>
        </w:rPr>
        <w:t>“Thời gian phỏng vấn chính thức bắt đầu! Mỗi nhóm có 5 phút.”</w:t>
      </w:r>
    </w:p>
    <w:p w14:paraId="2318A836">
      <w:pPr>
        <w:rPr>
          <w:sz w:val="28"/>
          <w:szCs w:val="28"/>
        </w:rPr>
      </w:pPr>
    </w:p>
    <w:p w14:paraId="14995D38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</w:t>
      </w:r>
    </w:p>
    <w:p w14:paraId="25F97669">
      <w:pPr>
        <w:rPr>
          <w:sz w:val="28"/>
          <w:szCs w:val="28"/>
        </w:rPr>
      </w:pPr>
    </w:p>
    <w:p w14:paraId="4FEEDCED">
      <w:pPr>
        <w:rPr>
          <w:sz w:val="28"/>
          <w:szCs w:val="28"/>
        </w:rPr>
      </w:pPr>
      <w:r>
        <w:rPr>
          <w:sz w:val="28"/>
          <w:szCs w:val="28"/>
        </w:rPr>
        <w:t>6. KẾT THÚC VÀ TRÌNH BÀY (1 phút)</w:t>
      </w:r>
    </w:p>
    <w:p w14:paraId="2C614B99">
      <w:pPr>
        <w:rPr>
          <w:sz w:val="28"/>
          <w:szCs w:val="28"/>
        </w:rPr>
      </w:pPr>
      <w:r>
        <w:rPr>
          <w:sz w:val="28"/>
          <w:szCs w:val="28"/>
        </w:rPr>
        <w:t>MC:</w:t>
      </w:r>
    </w:p>
    <w:p w14:paraId="0651C72D">
      <w:pPr>
        <w:rPr>
          <w:sz w:val="28"/>
          <w:szCs w:val="28"/>
        </w:rPr>
      </w:pPr>
      <w:r>
        <w:rPr>
          <w:sz w:val="28"/>
          <w:szCs w:val="28"/>
        </w:rPr>
        <w:t>“Mời 4 nhóm lần lượt lên trình bày trong 1 phút.”</w:t>
      </w:r>
    </w:p>
    <w:p w14:paraId="351B5CD5">
      <w:pPr>
        <w:rPr>
          <w:sz w:val="28"/>
          <w:szCs w:val="28"/>
        </w:rPr>
      </w:pPr>
    </w:p>
    <w:p w14:paraId="6E4CEA84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</w:t>
      </w:r>
    </w:p>
    <w:p w14:paraId="431F1287">
      <w:pPr>
        <w:rPr>
          <w:sz w:val="28"/>
          <w:szCs w:val="28"/>
        </w:rPr>
      </w:pPr>
    </w:p>
    <w:p w14:paraId="6F28347D">
      <w:pPr>
        <w:rPr>
          <w:sz w:val="28"/>
          <w:szCs w:val="28"/>
        </w:rPr>
      </w:pPr>
      <w:r>
        <w:rPr>
          <w:sz w:val="28"/>
          <w:szCs w:val="28"/>
        </w:rPr>
        <w:t>7. CÔNG BỐ KẾT QUẢ (30–40 giây)</w:t>
      </w:r>
    </w:p>
    <w:p w14:paraId="2312BD74">
      <w:pPr>
        <w:rPr>
          <w:sz w:val="28"/>
          <w:szCs w:val="28"/>
        </w:rPr>
      </w:pPr>
      <w:r>
        <w:rPr>
          <w:sz w:val="28"/>
          <w:szCs w:val="28"/>
        </w:rPr>
        <w:t>MC:</w:t>
      </w:r>
    </w:p>
    <w:p w14:paraId="73C73680">
      <w:pPr>
        <w:rPr>
          <w:sz w:val="28"/>
          <w:szCs w:val="28"/>
        </w:rPr>
      </w:pPr>
      <w:r>
        <w:rPr>
          <w:sz w:val="28"/>
          <w:szCs w:val="28"/>
        </w:rPr>
        <w:t>“Xin cảm ơn các nhóm. Sau đây là kết quả:</w:t>
      </w:r>
    </w:p>
    <w:p w14:paraId="3582B7CC">
      <w:pPr>
        <w:rPr>
          <w:sz w:val="28"/>
          <w:szCs w:val="28"/>
        </w:rPr>
      </w:pPr>
      <w:r>
        <w:rPr>
          <w:sz w:val="28"/>
          <w:szCs w:val="28"/>
        </w:rPr>
        <w:t>- Ứng viên thuyết phục nhất: ____________________</w:t>
      </w:r>
    </w:p>
    <w:p w14:paraId="2B689BAA">
      <w:pPr>
        <w:rPr>
          <w:sz w:val="28"/>
          <w:szCs w:val="28"/>
        </w:rPr>
      </w:pPr>
      <w:r>
        <w:rPr>
          <w:sz w:val="28"/>
          <w:szCs w:val="28"/>
        </w:rPr>
        <w:t>- Nhóm phân tích tốt nhất: ______________________</w:t>
      </w:r>
    </w:p>
    <w:p w14:paraId="5AA249E8">
      <w:pPr>
        <w:rPr>
          <w:sz w:val="28"/>
          <w:szCs w:val="28"/>
        </w:rPr>
      </w:pPr>
      <w:r>
        <w:rPr>
          <w:sz w:val="28"/>
          <w:szCs w:val="28"/>
        </w:rPr>
        <w:t>Xin chúc mừng!”</w:t>
      </w:r>
    </w:p>
    <w:p w14:paraId="0AC6D5D9">
      <w:pPr>
        <w:rPr>
          <w:sz w:val="28"/>
          <w:szCs w:val="28"/>
        </w:rPr>
      </w:pPr>
    </w:p>
    <w:p w14:paraId="04E75187">
      <w:pPr>
        <w:rPr>
          <w:sz w:val="28"/>
          <w:szCs w:val="28"/>
        </w:rPr>
      </w:pPr>
      <w:r>
        <w:rPr>
          <w:sz w:val="28"/>
          <w:szCs w:val="28"/>
        </w:rPr>
        <w:t>--------------------------------------------</w:t>
      </w:r>
    </w:p>
    <w:p w14:paraId="0ECA60CE">
      <w:pPr>
        <w:rPr>
          <w:sz w:val="28"/>
          <w:szCs w:val="28"/>
        </w:rPr>
      </w:pPr>
    </w:p>
    <w:p w14:paraId="3C916FC2">
      <w:pPr>
        <w:rPr>
          <w:sz w:val="28"/>
          <w:szCs w:val="28"/>
        </w:rPr>
      </w:pPr>
      <w:r>
        <w:rPr>
          <w:sz w:val="28"/>
          <w:szCs w:val="28"/>
        </w:rPr>
        <w:t>8. KẾT THÚC (10–20 giây)</w:t>
      </w:r>
    </w:p>
    <w:p w14:paraId="383BD1DE">
      <w:pPr>
        <w:rPr>
          <w:sz w:val="28"/>
          <w:szCs w:val="28"/>
        </w:rPr>
      </w:pPr>
      <w:r>
        <w:rPr>
          <w:sz w:val="28"/>
          <w:szCs w:val="28"/>
        </w:rPr>
        <w:t>MC:</w:t>
      </w:r>
    </w:p>
    <w:p w14:paraId="701D44D4">
      <w:pPr>
        <w:rPr>
          <w:sz w:val="28"/>
          <w:szCs w:val="28"/>
        </w:rPr>
      </w:pPr>
      <w:r>
        <w:rPr>
          <w:sz w:val="28"/>
          <w:szCs w:val="28"/>
        </w:rPr>
        <w:t>“Hy vọng hoạt động giúp các bạn hiểu rõ điểm mạnh và nghề phù hợp với mình.</w:t>
      </w:r>
    </w:p>
    <w:p w14:paraId="688FEDC5">
      <w:pPr>
        <w:rPr>
          <w:sz w:val="28"/>
          <w:szCs w:val="28"/>
        </w:rPr>
      </w:pPr>
      <w:r>
        <w:rPr>
          <w:sz w:val="28"/>
          <w:szCs w:val="28"/>
        </w:rPr>
        <w:t>Xin cảm ơn và chúc các bạn học tốt!”</w:t>
      </w:r>
    </w:p>
    <w:p w14:paraId="0FA03ED4">
      <w:pPr>
        <w:rPr>
          <w:sz w:val="28"/>
          <w:szCs w:val="28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BC8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cgsharefive cd</cp:lastModifiedBy>
  <dcterms:modified xsi:type="dcterms:W3CDTF">2025-11-18T11:53:27Z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B22A0306201BE91FC7FB1B690C8128B0_42</vt:lpwstr>
  </property>
</Properties>
</file>